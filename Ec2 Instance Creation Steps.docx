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63B0" w:rsidRDefault="0011270D" w:rsidP="00DA256D">
      <w:pPr>
        <w:ind w:firstLineChars="600" w:firstLine="2412"/>
        <w:rPr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Ec2 Instance Creation Steps:</w:t>
      </w:r>
      <w:bookmarkStart w:id="0" w:name="_GoBack"/>
      <w:bookmarkEnd w:id="0"/>
    </w:p>
    <w:p w:rsidR="00EB63B0" w:rsidRDefault="0011270D" w:rsidP="00DA256D">
      <w:pPr>
        <w:numPr>
          <w:ilvl w:val="0"/>
          <w:numId w:val="11"/>
        </w:numPr>
        <w:ind w:firstLineChars="50" w:firstLine="14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login into AWS-Account.</w:t>
      </w:r>
    </w:p>
    <w:p w:rsidR="00EB63B0" w:rsidRDefault="0011270D" w:rsidP="00DA256D">
      <w:pPr>
        <w:numPr>
          <w:ilvl w:val="0"/>
          <w:numId w:val="11"/>
        </w:numPr>
        <w:ind w:firstLineChars="50" w:firstLine="14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 the AWS region based on your base location on top right corner left side of your account</w:t>
      </w:r>
    </w:p>
    <w:p w:rsidR="00EB63B0" w:rsidRDefault="001127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 xml:space="preserve">Ex:- </w:t>
      </w:r>
      <w:hyperlink r:id="rId8" w:tgtFrame="https://us-east-1.console.aws.amazon.com/console/_top" w:history="1">
        <w:r>
          <w:rPr>
            <w:rFonts w:ascii="Times New Roman" w:hAnsi="Times New Roman" w:cs="Times New Roman"/>
            <w:sz w:val="28"/>
            <w:szCs w:val="28"/>
            <w:lang w:val="en-US"/>
          </w:rPr>
          <w:t>US East (N. Virginia)us-east-1</w:t>
        </w:r>
      </w:hyperlink>
    </w:p>
    <w:p w:rsidR="00EB63B0" w:rsidRDefault="00EB63B0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9" w:tgtFrame="https://us-east-1.console.aws.amazon.com/console/_top" w:history="1">
        <w:r w:rsidR="0011270D">
          <w:rPr>
            <w:rFonts w:ascii="Times New Roman" w:hAnsi="Times New Roman" w:cs="Times New Roman"/>
            <w:sz w:val="28"/>
            <w:szCs w:val="28"/>
            <w:lang w:val="en-US"/>
          </w:rPr>
          <w:t>Asia Pacific (Mumbai)ap-</w:t>
        </w:r>
        <w:r w:rsidR="0011270D">
          <w:rPr>
            <w:rFonts w:ascii="Times New Roman" w:hAnsi="Times New Roman" w:cs="Times New Roman"/>
            <w:sz w:val="28"/>
            <w:szCs w:val="28"/>
            <w:lang w:val="en-US"/>
          </w:rPr>
          <w:t>south-1</w:t>
        </w:r>
      </w:hyperlink>
      <w:r w:rsidR="0011270D">
        <w:rPr>
          <w:rFonts w:ascii="Times New Roman" w:hAnsi="Times New Roman" w:cs="Times New Roman"/>
          <w:sz w:val="28"/>
          <w:szCs w:val="28"/>
          <w:lang w:val="en-US"/>
        </w:rPr>
        <w:t xml:space="preserve"> ...etc</w:t>
      </w:r>
    </w:p>
    <w:p w:rsidR="00EB63B0" w:rsidRDefault="0011270D" w:rsidP="00DA256D">
      <w:pPr>
        <w:ind w:leftChars="50" w:left="221"/>
      </w:pPr>
      <w:r>
        <w:rPr>
          <w:noProof/>
          <w:lang w:val="en-US"/>
        </w:rPr>
        <w:drawing>
          <wp:inline distT="0" distB="0" distL="114300" distR="114300">
            <wp:extent cx="6642735" cy="3296285"/>
            <wp:effectExtent l="0" t="0" r="1206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11270D" w:rsidP="00DA256D">
      <w:pPr>
        <w:ind w:leftChars="50" w:left="221"/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>Note :-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>Please do not select the Govt Regions.</w:t>
      </w:r>
    </w:p>
    <w:p w:rsidR="00EB63B0" w:rsidRDefault="0011270D" w:rsidP="00DA256D">
      <w:pPr>
        <w:numPr>
          <w:ilvl w:val="0"/>
          <w:numId w:val="11"/>
        </w:numPr>
        <w:ind w:firstLineChars="50" w:firstLine="141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Type Ec2 on </w:t>
      </w:r>
      <w:r>
        <w:rPr>
          <w:rFonts w:ascii="Times New Roman" w:hAnsi="Times New Roman" w:cs="Times New Roman"/>
          <w:color w:val="002060"/>
          <w:sz w:val="28"/>
          <w:szCs w:val="28"/>
          <w:highlight w:val="yellow"/>
          <w:lang w:val="en-US"/>
        </w:rPr>
        <w:t>Search Bar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if you are unable to the service and select it.</w:t>
      </w:r>
    </w:p>
    <w:p w:rsidR="00EB63B0" w:rsidRDefault="0011270D" w:rsidP="00DA256D">
      <w:pPr>
        <w:ind w:leftChars="50" w:left="221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There you can see the Multiple options once you select the Ec2 Instance like Resources, 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t>Launch instance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, Service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health, Zones..etc</w:t>
      </w:r>
    </w:p>
    <w:p w:rsidR="00EB63B0" w:rsidRDefault="0011270D" w:rsidP="00DA256D">
      <w:pPr>
        <w:ind w:leftChars="50" w:left="221"/>
      </w:pPr>
      <w:r>
        <w:rPr>
          <w:noProof/>
          <w:lang w:val="en-US"/>
        </w:rPr>
        <w:lastRenderedPageBreak/>
        <w:drawing>
          <wp:inline distT="0" distB="0" distL="114300" distR="114300">
            <wp:extent cx="6637655" cy="2606040"/>
            <wp:effectExtent l="0" t="0" r="444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11270D" w:rsidP="00DA256D">
      <w:pPr>
        <w:ind w:leftChars="50" w:left="22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Here select Launch instance and click on Launch</w:t>
      </w:r>
    </w:p>
    <w:p w:rsidR="00EB63B0" w:rsidRDefault="0011270D" w:rsidP="00DA256D">
      <w:pPr>
        <w:numPr>
          <w:ilvl w:val="0"/>
          <w:numId w:val="11"/>
        </w:numPr>
        <w:ind w:firstLineChars="50" w:firstLine="14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Some steps are to be followed to create the Ec2 instance.</w:t>
      </w:r>
    </w:p>
    <w:p w:rsidR="00EB63B0" w:rsidRDefault="0011270D" w:rsidP="00DA256D">
      <w:pPr>
        <w:ind w:leftChars="50" w:left="221"/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0070C0"/>
          <w:sz w:val="28"/>
          <w:szCs w:val="28"/>
          <w:vertAlign w:val="superscript"/>
          <w:lang w:val="en-US"/>
        </w:rPr>
        <w:t>st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- Name and tags : [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  <w:t>Any Name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>]</w:t>
      </w:r>
    </w:p>
    <w:p w:rsidR="00EB63B0" w:rsidRDefault="0011270D" w:rsidP="00DA256D">
      <w:pPr>
        <w:ind w:leftChars="50" w:left="22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6639560" cy="2159635"/>
            <wp:effectExtent l="0" t="0" r="254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11270D" w:rsidP="00DA256D">
      <w:pPr>
        <w:ind w:leftChars="50" w:left="22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 xml:space="preserve"> Ex:-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MyLinux</w:t>
      </w:r>
    </w:p>
    <w:p w:rsidR="00EB63B0" w:rsidRDefault="0011270D" w:rsidP="00DA256D">
      <w:pPr>
        <w:ind w:leftChars="50" w:left="221"/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color w:val="0070C0"/>
          <w:sz w:val="28"/>
          <w:szCs w:val="28"/>
          <w:vertAlign w:val="superscript"/>
          <w:lang w:val="en-US"/>
        </w:rPr>
        <w:t>nd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:- Application and OS Images (Amazon Machine Image)</w:t>
      </w:r>
    </w:p>
    <w:p w:rsidR="00EB63B0" w:rsidRDefault="0011270D" w:rsidP="00DA256D">
      <w:pPr>
        <w:ind w:leftChars="50" w:left="22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5905500" cy="509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11270D" w:rsidP="00DA256D">
      <w:pPr>
        <w:ind w:leftChars="50" w:left="221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Here choose the </w:t>
      </w: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 xml:space="preserve">AMI, Free tier eligible, Architecture based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on you OS</w:t>
      </w:r>
    </w:p>
    <w:p w:rsidR="00EB63B0" w:rsidRDefault="0011270D" w:rsidP="00DA256D">
      <w:pPr>
        <w:ind w:leftChars="50" w:left="221"/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color w:val="0070C0"/>
          <w:sz w:val="28"/>
          <w:szCs w:val="28"/>
          <w:vertAlign w:val="superscript"/>
          <w:lang w:val="en-US"/>
        </w:rPr>
        <w:t>rd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:- Instance type</w:t>
      </w:r>
    </w:p>
    <w:p w:rsidR="00EB63B0" w:rsidRDefault="0011270D" w:rsidP="00DA256D">
      <w:pPr>
        <w:ind w:leftChars="50" w:left="221"/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6643370" cy="2236470"/>
            <wp:effectExtent l="0" t="0" r="1143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11270D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 xml:space="preserve">Note:- Here Instance type Must be 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t>t2.micro</w:t>
      </w: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 xml:space="preserve"> and 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t>Free tier eligible.</w:t>
      </w:r>
    </w:p>
    <w:p w:rsidR="00EB63B0" w:rsidRDefault="0011270D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color w:val="0070C0"/>
          <w:sz w:val="28"/>
          <w:szCs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:- Create Key pair for .Pem file.</w:t>
      </w:r>
    </w:p>
    <w:p w:rsidR="00EB63B0" w:rsidRDefault="0011270D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6640195" cy="1906905"/>
            <wp:effectExtent l="0" t="0" r="190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11270D">
      <w:pPr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Once you click on create new key pair:-</w:t>
      </w:r>
    </w:p>
    <w:p w:rsidR="00EB63B0" w:rsidRDefault="0011270D">
      <w:r>
        <w:rPr>
          <w:noProof/>
          <w:lang w:val="en-US"/>
        </w:rPr>
        <w:drawing>
          <wp:inline distT="0" distB="0" distL="114300" distR="114300">
            <wp:extent cx="4742815" cy="3228340"/>
            <wp:effectExtent l="0" t="0" r="698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1127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>Ex:-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Key pair name :- [Any name]</w:t>
      </w:r>
    </w:p>
    <w:p w:rsidR="00EB63B0" w:rsidRDefault="001127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Key pair type :- [Let it be as Default one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RSA 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EB63B0" w:rsidRDefault="0011270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Private key file format:-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.pem</w:t>
      </w:r>
    </w:p>
    <w:p w:rsidR="00EB63B0" w:rsidRDefault="0011270D">
      <w:pPr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>Note:- You can use existed key pair also instead of create a new key pair. If already exist any key pair.</w:t>
      </w:r>
    </w:p>
    <w:p w:rsidR="00EB63B0" w:rsidRDefault="0011270D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color w:val="0070C0"/>
          <w:sz w:val="28"/>
          <w:szCs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:- Network Settings</w:t>
      </w:r>
    </w:p>
    <w:p w:rsidR="00EB63B0" w:rsidRDefault="0011270D">
      <w:r>
        <w:rPr>
          <w:noProof/>
          <w:lang w:val="en-US"/>
        </w:rPr>
        <w:lastRenderedPageBreak/>
        <w:drawing>
          <wp:inline distT="0" distB="0" distL="114300" distR="114300">
            <wp:extent cx="6292850" cy="5067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11270D">
      <w:pPr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>Note:- Here you can select the existing security group instead of create a new one. If already exists any Security group</w:t>
      </w:r>
    </w:p>
    <w:p w:rsidR="00EB63B0" w:rsidRDefault="0011270D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>**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Choose the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t>SSH traffic from [Anywhere 0.0.0.0/0]</w:t>
      </w:r>
    </w:p>
    <w:p w:rsidR="00EB63B0" w:rsidRDefault="0011270D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color w:val="0070C0"/>
          <w:sz w:val="28"/>
          <w:szCs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:-  Configure Storage</w:t>
      </w:r>
    </w:p>
    <w:p w:rsidR="00EB63B0" w:rsidRDefault="0011270D">
      <w:pPr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** Here Let be same as Default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Configure storage</w:t>
      </w:r>
    </w:p>
    <w:p w:rsidR="00EB63B0" w:rsidRDefault="0011270D">
      <w:r>
        <w:rPr>
          <w:noProof/>
          <w:lang w:val="en-US"/>
        </w:rPr>
        <w:lastRenderedPageBreak/>
        <w:drawing>
          <wp:inline distT="0" distB="0" distL="114300" distR="114300">
            <wp:extent cx="6643370" cy="2775585"/>
            <wp:effectExtent l="0" t="0" r="1143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11270D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color w:val="0070C0"/>
          <w:sz w:val="28"/>
          <w:szCs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:- Don’t touch the Advanced Details [For the Time being].</w:t>
      </w:r>
    </w:p>
    <w:p w:rsidR="00EB63B0" w:rsidRDefault="0011270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color w:val="0070C0"/>
          <w:sz w:val="28"/>
          <w:szCs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:- Please check the Summary once before you click the 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t>Launch instance.</w:t>
      </w:r>
    </w:p>
    <w:p w:rsidR="00EB63B0" w:rsidRDefault="0011270D">
      <w:r>
        <w:rPr>
          <w:noProof/>
          <w:lang w:val="en-US"/>
        </w:rPr>
        <w:drawing>
          <wp:inline distT="0" distB="0" distL="114300" distR="114300">
            <wp:extent cx="3816350" cy="50800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11270D">
      <w:pPr>
        <w:pBdr>
          <w:bottom w:val="double" w:sz="4" w:space="0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lastRenderedPageBreak/>
        <w:t>Note:-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>Number of instances must be only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t>1[one]</w:t>
      </w:r>
    </w:p>
    <w:p w:rsidR="00EB63B0" w:rsidRDefault="00EB63B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B63B0" w:rsidRDefault="00EB63B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B63B0" w:rsidRDefault="0011270D">
      <w:pPr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>After Creating the Instance successfully:-</w:t>
      </w:r>
    </w:p>
    <w:p w:rsidR="00EB63B0" w:rsidRDefault="0011270D">
      <w:r>
        <w:rPr>
          <w:noProof/>
          <w:lang w:val="en-US"/>
        </w:rPr>
        <w:drawing>
          <wp:inline distT="0" distB="0" distL="114300" distR="114300">
            <wp:extent cx="6637655" cy="2491105"/>
            <wp:effectExtent l="0" t="0" r="444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11270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Here click on the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instance-id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(or)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Instances.</w:t>
      </w:r>
    </w:p>
    <w:p w:rsidR="00EB63B0" w:rsidRDefault="0011270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6638290" cy="1517015"/>
            <wp:effectExtent l="0" t="0" r="381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1127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Here, Instance state is 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t>Pending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by default</w:t>
      </w:r>
    </w:p>
    <w:p w:rsidR="00EB63B0" w:rsidRDefault="0011270D">
      <w:pPr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** Just refresh the refresh option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>[2]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to change the </w:t>
      </w: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>Pending state</w:t>
      </w: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>Running state.</w:t>
      </w:r>
    </w:p>
    <w:p w:rsidR="00EB63B0" w:rsidRDefault="0011270D">
      <w:r>
        <w:rPr>
          <w:noProof/>
          <w:lang w:val="en-US"/>
        </w:rPr>
        <w:lastRenderedPageBreak/>
        <w:drawing>
          <wp:inline distT="0" distB="0" distL="114300" distR="114300">
            <wp:extent cx="6636385" cy="3288030"/>
            <wp:effectExtent l="0" t="0" r="571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11270D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Here, select the check box to copy the 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t>Public IPv4 Address.</w:t>
      </w:r>
    </w:p>
    <w:p w:rsidR="00EB63B0" w:rsidRDefault="0011270D">
      <w:pPr>
        <w:rPr>
          <w:rFonts w:ascii="Times New Roman" w:hAnsi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Copy the public IP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Address and Go to M</w:t>
      </w:r>
      <w:r>
        <w:rPr>
          <w:rFonts w:ascii="Times New Roman" w:hAnsi="Times New Roman"/>
          <w:color w:val="002060"/>
          <w:sz w:val="28"/>
          <w:szCs w:val="28"/>
          <w:lang w:val="en-US"/>
        </w:rPr>
        <w:t>obaxterm (or) WinSCP  and Start the Session by using Public IP and Key pair [.pem]</w:t>
      </w:r>
    </w:p>
    <w:p w:rsidR="00EB63B0" w:rsidRDefault="0011270D">
      <w:pPr>
        <w:rPr>
          <w:rFonts w:ascii="Times New Roman" w:hAnsi="Times New Roman"/>
          <w:b/>
          <w:bCs/>
          <w:color w:val="FF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FF0000"/>
          <w:sz w:val="28"/>
          <w:szCs w:val="28"/>
          <w:lang w:val="en-US"/>
        </w:rPr>
        <w:t>** IMP Point:-</w:t>
      </w:r>
    </w:p>
    <w:p w:rsidR="00EB63B0" w:rsidRDefault="0011270D">
      <w:pPr>
        <w:rPr>
          <w:rFonts w:ascii="Times New Roman" w:hAnsi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/>
          <w:color w:val="0070C0"/>
          <w:sz w:val="28"/>
          <w:szCs w:val="28"/>
          <w:lang w:val="en-US"/>
        </w:rPr>
        <w:t>Just Terminate the Instance once you done all the Operations.</w:t>
      </w:r>
    </w:p>
    <w:p w:rsidR="00EB63B0" w:rsidRDefault="0011270D">
      <w:pPr>
        <w:rPr>
          <w:rFonts w:ascii="Times New Roman" w:hAnsi="Times New Roman"/>
          <w:color w:val="C00000"/>
          <w:sz w:val="28"/>
          <w:szCs w:val="28"/>
          <w:lang w:val="en-US"/>
        </w:rPr>
      </w:pPr>
      <w:r>
        <w:rPr>
          <w:rFonts w:ascii="Times New Roman" w:hAnsi="Times New Roman"/>
          <w:color w:val="C00000"/>
          <w:sz w:val="28"/>
          <w:szCs w:val="28"/>
          <w:lang w:val="en-US"/>
        </w:rPr>
        <w:t>To Terminate the Instance:-</w:t>
      </w:r>
    </w:p>
    <w:p w:rsidR="00EB63B0" w:rsidRDefault="0011270D">
      <w:pPr>
        <w:rPr>
          <w:rFonts w:ascii="Times New Roman" w:hAnsi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/>
          <w:color w:val="002060"/>
          <w:sz w:val="28"/>
          <w:szCs w:val="28"/>
          <w:lang w:val="en-US"/>
        </w:rPr>
        <w:t>* Go back to Account</w:t>
      </w:r>
    </w:p>
    <w:p w:rsidR="00EB63B0" w:rsidRDefault="0011270D">
      <w:pPr>
        <w:rPr>
          <w:rFonts w:ascii="Times New Roman" w:hAnsi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/>
          <w:color w:val="002060"/>
          <w:sz w:val="28"/>
          <w:szCs w:val="28"/>
          <w:lang w:val="en-US"/>
        </w:rPr>
        <w:t xml:space="preserve">* Select the instace id </w:t>
      </w:r>
      <w:r>
        <w:rPr>
          <w:rFonts w:ascii="Times New Roman" w:hAnsi="Times New Roman"/>
          <w:color w:val="002060"/>
          <w:sz w:val="28"/>
          <w:szCs w:val="28"/>
          <w:lang w:val="en-US"/>
        </w:rPr>
        <w:t>check box and Select Instance State</w:t>
      </w:r>
    </w:p>
    <w:p w:rsidR="00EB63B0" w:rsidRDefault="0011270D">
      <w:pPr>
        <w:rPr>
          <w:rFonts w:ascii="Times New Roman" w:hAnsi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/>
          <w:color w:val="002060"/>
          <w:sz w:val="28"/>
          <w:szCs w:val="28"/>
          <w:lang w:val="en-US"/>
        </w:rPr>
        <w:t>Click On Terminate Instance and delete.</w:t>
      </w:r>
    </w:p>
    <w:p w:rsidR="00EB63B0" w:rsidRDefault="0011270D">
      <w:pPr>
        <w:rPr>
          <w:rFonts w:ascii="Times New Roman" w:hAnsi="Times New Roman"/>
          <w:color w:val="002060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6638290" cy="3189605"/>
            <wp:effectExtent l="0" t="0" r="381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B0" w:rsidRDefault="00EB63B0">
      <w:pPr>
        <w:rPr>
          <w:rFonts w:ascii="Times New Roman" w:hAnsi="Times New Roman"/>
          <w:b/>
          <w:bCs/>
          <w:color w:val="002060"/>
          <w:sz w:val="28"/>
          <w:szCs w:val="28"/>
          <w:lang w:val="en-US"/>
        </w:rPr>
      </w:pPr>
    </w:p>
    <w:p w:rsidR="00EB63B0" w:rsidRDefault="00EB63B0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</w:pPr>
    </w:p>
    <w:p w:rsidR="00EB63B0" w:rsidRDefault="00EB63B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B63B0" w:rsidRDefault="00EB63B0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</w:pPr>
    </w:p>
    <w:sectPr w:rsidR="00EB63B0" w:rsidSect="00EB63B0">
      <w:headerReference w:type="default" r:id="rId24"/>
      <w:footerReference w:type="default" r:id="rId25"/>
      <w:pgSz w:w="11906" w:h="16838"/>
      <w:pgMar w:top="720" w:right="720" w:bottom="720" w:left="720" w:header="720" w:footer="720" w:gutter="0"/>
      <w:cols w:space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270D" w:rsidRDefault="0011270D">
      <w:pPr>
        <w:spacing w:line="240" w:lineRule="auto"/>
      </w:pPr>
      <w:r>
        <w:separator/>
      </w:r>
    </w:p>
  </w:endnote>
  <w:endnote w:type="continuationSeparator" w:id="1">
    <w:p w:rsidR="0011270D" w:rsidRDefault="0011270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3B0" w:rsidRDefault="00EB63B0">
    <w:pPr>
      <w:pStyle w:val="Footer"/>
    </w:pPr>
    <w:r w:rsidRPr="00EB63B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04pt;margin-top:0;width:2in;height:2in;z-index:251659264;mso-wrap-style:none;mso-position-horizontal:right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mzk60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Amzk60hAgAA&#10;YgQAAA4AAAAAAAAAAQAgAAAAHwEAAGRycy9lMm9Eb2MueG1sUEsFBgAAAAAGAAYAWQEAALIFAAAA&#10;AA==&#10;" filled="f" stroked="f" strokeweight=".5pt">
          <v:textbox style="mso-fit-shape-to-text:t" inset="0,0,0,0">
            <w:txbxContent>
              <w:p w:rsidR="00EB63B0" w:rsidRDefault="00EB63B0">
                <w:pPr>
                  <w:pStyle w:val="Footer"/>
                </w:pPr>
                <w:r>
                  <w:fldChar w:fldCharType="begin"/>
                </w:r>
                <w:r w:rsidR="0011270D">
                  <w:instrText xml:space="preserve"> PAGE  \* MERGEFORMAT </w:instrText>
                </w:r>
                <w:r>
                  <w:fldChar w:fldCharType="separate"/>
                </w:r>
                <w:r w:rsidR="00DA256D">
                  <w:rPr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270D" w:rsidRDefault="0011270D">
      <w:pPr>
        <w:spacing w:after="0"/>
      </w:pPr>
      <w:r>
        <w:separator/>
      </w:r>
    </w:p>
  </w:footnote>
  <w:footnote w:type="continuationSeparator" w:id="1">
    <w:p w:rsidR="0011270D" w:rsidRDefault="0011270D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487"/>
      <w:gridCol w:w="3209"/>
    </w:tblGrid>
    <w:tr w:rsidR="00DA256D">
      <w:tc>
        <w:tcPr>
          <w:tcW w:w="3500" w:type="pct"/>
          <w:tcBorders>
            <w:bottom w:val="single" w:sz="4" w:space="0" w:color="auto"/>
          </w:tcBorders>
          <w:vAlign w:val="bottom"/>
        </w:tcPr>
        <w:p w:rsidR="00DA256D" w:rsidRDefault="00DA256D" w:rsidP="00DA256D">
          <w:pPr>
            <w:pStyle w:val="Header"/>
            <w:jc w:val="right"/>
            <w:rPr>
              <w:bCs/>
              <w:noProof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4C1189BAD64F450F8365E572CCF3CDBC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MR.Hari “Real time employee and trainer”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  <w:tc>
        <w:tcPr>
          <w:tcW w:w="1500" w:type="pct"/>
          <w:tcBorders>
            <w:bottom w:val="single" w:sz="4" w:space="0" w:color="C45911" w:themeColor="accent2" w:themeShade="BF"/>
          </w:tcBorders>
          <w:shd w:val="clear" w:color="auto" w:fill="C45911" w:themeFill="accent2" w:themeFillShade="BF"/>
          <w:vAlign w:val="bottom"/>
        </w:tcPr>
        <w:p w:rsidR="00DA256D" w:rsidRDefault="00DA256D">
          <w:pPr>
            <w:pStyle w:val="Header"/>
            <w:rPr>
              <w:color w:val="FFFFFF" w:themeColor="background1"/>
            </w:rPr>
          </w:pPr>
          <w:r>
            <w:rPr>
              <w:color w:val="FFFFFF" w:themeColor="background1"/>
            </w:rPr>
            <w:t>Techworldwithhari- Youtube channel</w:t>
          </w:r>
        </w:p>
      </w:tc>
    </w:tr>
  </w:tbl>
  <w:p w:rsidR="00EB63B0" w:rsidRDefault="00EB63B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8AAC5E9"/>
    <w:multiLevelType w:val="singleLevel"/>
    <w:tmpl w:val="B8AAC5E9"/>
    <w:lvl w:ilvl="0">
      <w:start w:val="1"/>
      <w:numFmt w:val="decimal"/>
      <w:suff w:val="space"/>
      <w:lvlText w:val="%1."/>
      <w:lvlJc w:val="left"/>
    </w:lvl>
  </w:abstractNum>
  <w:abstractNum w:abstractNumId="1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2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3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4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5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1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isplayBackgroundShape/>
  <w:embedSystemFonts/>
  <w:stylePaneFormatFilter w:val="3F01"/>
  <w:defaultTabStop w:val="720"/>
  <w:drawingGridVerticalSpacing w:val="156"/>
  <w:noPunctuationKerning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2EA223D5"/>
    <w:rsid w:val="00050A31"/>
    <w:rsid w:val="000716D2"/>
    <w:rsid w:val="00071AAB"/>
    <w:rsid w:val="000B76C4"/>
    <w:rsid w:val="000C5610"/>
    <w:rsid w:val="000E6552"/>
    <w:rsid w:val="000F3A4F"/>
    <w:rsid w:val="000F59AC"/>
    <w:rsid w:val="0011270D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A256D"/>
    <w:rsid w:val="00DC76D2"/>
    <w:rsid w:val="00DD30ED"/>
    <w:rsid w:val="00E64C21"/>
    <w:rsid w:val="00EB63B0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24775D8"/>
    <w:rsid w:val="142B0848"/>
    <w:rsid w:val="1BAA7F40"/>
    <w:rsid w:val="226C6BFB"/>
    <w:rsid w:val="29CB06AB"/>
    <w:rsid w:val="2EA223D5"/>
    <w:rsid w:val="2EDB27E8"/>
    <w:rsid w:val="39C1096D"/>
    <w:rsid w:val="46DA27EB"/>
    <w:rsid w:val="5003209D"/>
    <w:rsid w:val="500E0D9B"/>
    <w:rsid w:val="54246A10"/>
    <w:rsid w:val="6D851B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1" w:count="267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qFormat="0"/>
    <w:lsdException w:name="index 2" w:qFormat="0"/>
    <w:lsdException w:name="index 3" w:qFormat="0"/>
    <w:lsdException w:name="index 4" w:qFormat="0"/>
    <w:lsdException w:name="index 5" w:qFormat="0"/>
    <w:lsdException w:name="index 6" w:qFormat="0"/>
    <w:lsdException w:name="index 7" w:qFormat="0"/>
    <w:lsdException w:name="index 8" w:qFormat="0"/>
    <w:lsdException w:name="index 9" w:qFormat="0"/>
    <w:lsdException w:name="toc 1" w:qFormat="0"/>
    <w:lsdException w:name="toc 6" w:qFormat="0"/>
    <w:lsdException w:name="Normal Indent" w:qFormat="0"/>
    <w:lsdException w:name="footnote text" w:qFormat="0"/>
    <w:lsdException w:name="annotation text" w:qFormat="0"/>
    <w:lsdException w:name="header" w:uiPriority="99" w:qFormat="0"/>
    <w:lsdException w:name="footer" w:qFormat="0"/>
    <w:lsdException w:name="index heading" w:qFormat="0"/>
    <w:lsdException w:name="caption" w:semiHidden="1" w:unhideWhenUsed="1"/>
    <w:lsdException w:name="envelope address" w:qFormat="0"/>
    <w:lsdException w:name="envelope return" w:qFormat="0"/>
    <w:lsdException w:name="footnote reference" w:qFormat="0"/>
    <w:lsdException w:name="annotation reference" w:qFormat="0"/>
    <w:lsdException w:name="line number" w:qFormat="0"/>
    <w:lsdException w:name="page number" w:qFormat="0"/>
    <w:lsdException w:name="endnote reference" w:qFormat="0"/>
    <w:lsdException w:name="endnote text" w:qFormat="0"/>
    <w:lsdException w:name="macro" w:qFormat="0"/>
    <w:lsdException w:name="List" w:qFormat="0"/>
    <w:lsdException w:name="List Bullet" w:qFormat="0"/>
    <w:lsdException w:name="List Number" w:qFormat="0"/>
    <w:lsdException w:name="List 2" w:qFormat="0"/>
    <w:lsdException w:name="List 3" w:qFormat="0"/>
    <w:lsdException w:name="List 4" w:qFormat="0"/>
    <w:lsdException w:name="List 5" w:qFormat="0"/>
    <w:lsdException w:name="List Bullet 2" w:qFormat="0"/>
    <w:lsdException w:name="List Bullet 3" w:qFormat="0"/>
    <w:lsdException w:name="List Bullet 4" w:qFormat="0"/>
    <w:lsdException w:name="List Bullet 5" w:qFormat="0"/>
    <w:lsdException w:name="List Number 2" w:qFormat="0"/>
    <w:lsdException w:name="List Number 3" w:qFormat="0"/>
    <w:lsdException w:name="List Number 4" w:qFormat="0"/>
    <w:lsdException w:name="List Number 5" w:qFormat="0"/>
    <w:lsdException w:name="Closing" w:qFormat="0"/>
    <w:lsdException w:name="Signature" w:qFormat="0"/>
    <w:lsdException w:name="Default Paragraph Font" w:semiHidden="1"/>
    <w:lsdException w:name="Body Text" w:qFormat="0"/>
    <w:lsdException w:name="Body Text Indent" w:qFormat="0"/>
    <w:lsdException w:name="List Continue" w:qFormat="0"/>
    <w:lsdException w:name="List Continue 2" w:qFormat="0"/>
    <w:lsdException w:name="List Continue 3" w:qFormat="0"/>
    <w:lsdException w:name="List Continue 4" w:qFormat="0"/>
    <w:lsdException w:name="List Continue 5" w:qFormat="0"/>
    <w:lsdException w:name="Message Header" w:qFormat="0"/>
    <w:lsdException w:name="Salutation" w:qFormat="0"/>
    <w:lsdException w:name="Date" w:qFormat="0"/>
    <w:lsdException w:name="Body Text First Indent 2" w:qFormat="0"/>
    <w:lsdException w:name="Note Heading" w:qFormat="0"/>
    <w:lsdException w:name="Body Text 2" w:qFormat="0"/>
    <w:lsdException w:name="Body Text 3" w:qFormat="0"/>
    <w:lsdException w:name="Body Text Indent 3" w:qFormat="0"/>
    <w:lsdException w:name="Block Text" w:qFormat="0"/>
    <w:lsdException w:name="Hyperlink" w:qFormat="0"/>
    <w:lsdException w:name="FollowedHyperlink" w:qFormat="0"/>
    <w:lsdException w:name="Document Map" w:qFormat="0"/>
    <w:lsdException w:name="Plain Text" w:qFormat="0"/>
    <w:lsdException w:name="E-mail Signature" w:qFormat="0"/>
    <w:lsdException w:name="HTML Top of Form" w:semiHidden="1" w:uiPriority="99" w:unhideWhenUsed="1" w:qFormat="0"/>
    <w:lsdException w:name="HTML Bottom of Form" w:semiHidden="1" w:uiPriority="99" w:unhideWhenUsed="1" w:qFormat="0"/>
    <w:lsdException w:name="HTML Acronym" w:qFormat="0"/>
    <w:lsdException w:name="HTML Address" w:qFormat="0"/>
    <w:lsdException w:name="HTML Cite" w:qFormat="0"/>
    <w:lsdException w:name="HTML Code" w:qFormat="0"/>
    <w:lsdException w:name="HTML Definition" w:qFormat="0"/>
    <w:lsdException w:name="HTML Keyboard" w:qFormat="0"/>
    <w:lsdException w:name="HTML Preformatted" w:qFormat="0"/>
    <w:lsdException w:name="HTML Sample" w:qFormat="0"/>
    <w:lsdException w:name="HTML Typewriter" w:qFormat="0"/>
    <w:lsdException w:name="HTML Variable" w:qFormat="0"/>
    <w:lsdException w:name="Normal Table" w:semiHidden="1"/>
    <w:lsdException w:name="annotation subject" w:qFormat="0"/>
    <w:lsdException w:name="No List" w:semiHidden="1" w:uiPriority="99" w:unhideWhenUsed="1" w:qFormat="0"/>
    <w:lsdException w:name="Outline List 1" w:semiHidden="1" w:uiPriority="99" w:unhideWhenUsed="1" w:qFormat="0"/>
    <w:lsdException w:name="Outline List 2" w:semiHidden="1" w:uiPriority="99" w:unhideWhenUsed="1" w:qFormat="0"/>
    <w:lsdException w:name="Outline List 3" w:semiHidden="1" w:uiPriority="99" w:unhideWhenUsed="1" w:qFormat="0"/>
    <w:lsdException w:name="Table Simple 1" w:qFormat="0"/>
    <w:lsdException w:name="Table Classic 1" w:qFormat="0"/>
    <w:lsdException w:name="Table Classic 2" w:qFormat="0"/>
    <w:lsdException w:name="Table Classic 4" w:qFormat="0"/>
    <w:lsdException w:name="Table Colorful 1" w:qFormat="0"/>
    <w:lsdException w:name="Table Colorful 3" w:qFormat="0"/>
    <w:lsdException w:name="Table Columns 1" w:qFormat="0"/>
    <w:lsdException w:name="Table Columns 2" w:qFormat="0"/>
    <w:lsdException w:name="Table Columns 3" w:qFormat="0"/>
    <w:lsdException w:name="Table Columns 4" w:qFormat="0"/>
    <w:lsdException w:name="Table Columns 5" w:qFormat="0"/>
    <w:lsdException w:name="Table Grid 1" w:qFormat="0"/>
    <w:lsdException w:name="Table Grid 2" w:qFormat="0"/>
    <w:lsdException w:name="Table Grid 3" w:qFormat="0"/>
    <w:lsdException w:name="Table Grid 4" w:qFormat="0"/>
    <w:lsdException w:name="Table Grid 5" w:qFormat="0"/>
    <w:lsdException w:name="Table Grid 6" w:qFormat="0"/>
    <w:lsdException w:name="Table 3D effects 1" w:qFormat="0"/>
    <w:lsdException w:name="Table 3D effects 2" w:qFormat="0"/>
    <w:lsdException w:name="Table Contemporary" w:qFormat="0"/>
    <w:lsdException w:name="Table Elegant" w:qFormat="0"/>
    <w:lsdException w:name="Table Web 1" w:qFormat="0"/>
    <w:lsdException w:name="Balloon Text" w:qFormat="0"/>
    <w:lsdException w:name="Table Grid" w:qFormat="0"/>
    <w:lsdException w:name="Placeholder Text" w:semiHidden="1" w:uiPriority="99" w:unhideWhenUsed="1" w:qFormat="0"/>
    <w:lsdException w:name="No Spacing" w:semiHidden="1" w:uiPriority="99" w:unhideWhenUsed="1" w:qFormat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 w:qFormat="0"/>
    <w:lsdException w:name="List Paragraph" w:semiHidden="1" w:uiPriority="99" w:unhideWhenUsed="1" w:qFormat="0"/>
    <w:lsdException w:name="Quote" w:semiHidden="1" w:uiPriority="99" w:unhideWhenUsed="1" w:qFormat="0"/>
    <w:lsdException w:name="Intense Quote" w:semiHidden="1" w:uiPriority="99" w:unhideWhenUsed="1" w:qFormat="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</w:latentStyles>
  <w:style w:type="paragraph" w:default="1" w:styleId="Normal">
    <w:name w:val="Normal"/>
    <w:qFormat/>
    <w:rsid w:val="00EB63B0"/>
    <w:pPr>
      <w:spacing w:after="160" w:line="259" w:lineRule="auto"/>
    </w:pPr>
    <w:rPr>
      <w:rFonts w:asciiTheme="minorHAnsi" w:eastAsiaTheme="minorHAnsi" w:hAnsiTheme="minorHAnsi" w:cstheme="minorBidi"/>
      <w:spacing w:val="2"/>
      <w:sz w:val="44"/>
      <w:szCs w:val="36"/>
      <w:lang w:val="en-IN"/>
    </w:rPr>
  </w:style>
  <w:style w:type="paragraph" w:styleId="Heading1">
    <w:name w:val="heading 1"/>
    <w:basedOn w:val="Normal"/>
    <w:next w:val="Normal"/>
    <w:qFormat/>
    <w:rsid w:val="00EB63B0"/>
    <w:pPr>
      <w:keepNext/>
      <w:keepLines/>
      <w:spacing w:before="340" w:after="330" w:line="578" w:lineRule="auto"/>
      <w:outlineLvl w:val="0"/>
    </w:pPr>
    <w:rPr>
      <w:b/>
      <w:kern w:val="44"/>
      <w:szCs w:val="44"/>
    </w:rPr>
  </w:style>
  <w:style w:type="paragraph" w:styleId="Heading2">
    <w:name w:val="heading 2"/>
    <w:next w:val="Normal"/>
    <w:semiHidden/>
    <w:unhideWhenUsed/>
    <w:qFormat/>
    <w:rsid w:val="00EB63B0"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basedOn w:val="Normal"/>
    <w:next w:val="Normal"/>
    <w:semiHidden/>
    <w:unhideWhenUsed/>
    <w:qFormat/>
    <w:rsid w:val="00EB63B0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paragraph" w:styleId="Heading4">
    <w:name w:val="heading 4"/>
    <w:basedOn w:val="Normal"/>
    <w:next w:val="Normal"/>
    <w:semiHidden/>
    <w:unhideWhenUsed/>
    <w:qFormat/>
    <w:rsid w:val="00EB63B0"/>
    <w:pPr>
      <w:keepNext/>
      <w:keepLines/>
      <w:spacing w:before="280" w:after="290" w:line="376" w:lineRule="auto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semiHidden/>
    <w:unhideWhenUsed/>
    <w:qFormat/>
    <w:rsid w:val="00EB63B0"/>
    <w:pPr>
      <w:keepNext/>
      <w:keepLines/>
      <w:spacing w:before="280" w:after="290" w:line="376" w:lineRule="auto"/>
      <w:outlineLvl w:val="4"/>
    </w:pPr>
    <w:rPr>
      <w:b/>
      <w:sz w:val="28"/>
      <w:szCs w:val="28"/>
    </w:rPr>
  </w:style>
  <w:style w:type="paragraph" w:styleId="Heading6">
    <w:name w:val="heading 6"/>
    <w:basedOn w:val="Normal"/>
    <w:next w:val="Normal"/>
    <w:semiHidden/>
    <w:unhideWhenUsed/>
    <w:qFormat/>
    <w:rsid w:val="00EB63B0"/>
    <w:pPr>
      <w:keepNext/>
      <w:keepLines/>
      <w:spacing w:before="240" w:after="64" w:line="320" w:lineRule="auto"/>
      <w:outlineLvl w:val="5"/>
    </w:pPr>
    <w:rPr>
      <w:b/>
      <w:sz w:val="24"/>
      <w:szCs w:val="24"/>
    </w:rPr>
  </w:style>
  <w:style w:type="paragraph" w:styleId="Heading7">
    <w:name w:val="heading 7"/>
    <w:basedOn w:val="Normal"/>
    <w:next w:val="Normal"/>
    <w:semiHidden/>
    <w:unhideWhenUsed/>
    <w:qFormat/>
    <w:rsid w:val="00EB63B0"/>
    <w:pPr>
      <w:keepNext/>
      <w:keepLines/>
      <w:spacing w:before="240" w:after="64" w:line="320" w:lineRule="auto"/>
      <w:outlineLvl w:val="6"/>
    </w:pPr>
    <w:rPr>
      <w:b/>
      <w:sz w:val="24"/>
      <w:szCs w:val="24"/>
    </w:rPr>
  </w:style>
  <w:style w:type="paragraph" w:styleId="Heading8">
    <w:name w:val="heading 8"/>
    <w:basedOn w:val="Normal"/>
    <w:next w:val="Normal"/>
    <w:semiHidden/>
    <w:unhideWhenUsed/>
    <w:qFormat/>
    <w:rsid w:val="00EB63B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semiHidden/>
    <w:unhideWhenUsed/>
    <w:qFormat/>
    <w:rsid w:val="00EB63B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sid w:val="00EB63B0"/>
    <w:rPr>
      <w:sz w:val="16"/>
      <w:szCs w:val="16"/>
    </w:rPr>
  </w:style>
  <w:style w:type="paragraph" w:styleId="BlockText">
    <w:name w:val="Block Text"/>
    <w:basedOn w:val="Normal"/>
    <w:rsid w:val="00EB63B0"/>
    <w:pPr>
      <w:spacing w:after="120"/>
      <w:ind w:leftChars="700" w:left="1440" w:rightChars="700" w:right="1440"/>
    </w:pPr>
  </w:style>
  <w:style w:type="paragraph" w:styleId="BodyText">
    <w:name w:val="Body Text"/>
    <w:basedOn w:val="Normal"/>
    <w:rsid w:val="00EB63B0"/>
    <w:pPr>
      <w:spacing w:after="120"/>
    </w:pPr>
  </w:style>
  <w:style w:type="paragraph" w:styleId="BodyText2">
    <w:name w:val="Body Text 2"/>
    <w:basedOn w:val="Normal"/>
    <w:rsid w:val="00EB63B0"/>
    <w:pPr>
      <w:spacing w:after="120" w:line="480" w:lineRule="auto"/>
    </w:pPr>
  </w:style>
  <w:style w:type="paragraph" w:styleId="BodyText3">
    <w:name w:val="Body Text 3"/>
    <w:basedOn w:val="Normal"/>
    <w:rsid w:val="00EB63B0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qFormat/>
    <w:rsid w:val="00EB63B0"/>
    <w:pPr>
      <w:ind w:firstLineChars="100" w:firstLine="420"/>
    </w:pPr>
  </w:style>
  <w:style w:type="paragraph" w:styleId="BodyTextIndent">
    <w:name w:val="Body Text Indent"/>
    <w:basedOn w:val="Normal"/>
    <w:rsid w:val="00EB63B0"/>
    <w:pPr>
      <w:spacing w:after="120"/>
      <w:ind w:leftChars="200" w:left="420"/>
    </w:pPr>
  </w:style>
  <w:style w:type="paragraph" w:styleId="BodyTextFirstIndent2">
    <w:name w:val="Body Text First Indent 2"/>
    <w:basedOn w:val="BodyTextIndent"/>
    <w:rsid w:val="00EB63B0"/>
    <w:pPr>
      <w:ind w:firstLineChars="200" w:firstLine="420"/>
    </w:pPr>
  </w:style>
  <w:style w:type="paragraph" w:styleId="BodyTextIndent2">
    <w:name w:val="Body Text Indent 2"/>
    <w:basedOn w:val="Normal"/>
    <w:qFormat/>
    <w:rsid w:val="00EB63B0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rsid w:val="00EB63B0"/>
    <w:pPr>
      <w:spacing w:after="120"/>
      <w:ind w:leftChars="200" w:left="420"/>
    </w:pPr>
    <w:rPr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sid w:val="00EB63B0"/>
    <w:rPr>
      <w:rFonts w:ascii="Arial" w:eastAsia="SimHei" w:hAnsi="Arial" w:cs="Arial"/>
      <w:sz w:val="20"/>
    </w:rPr>
  </w:style>
  <w:style w:type="paragraph" w:styleId="Closing">
    <w:name w:val="Closing"/>
    <w:basedOn w:val="Normal"/>
    <w:rsid w:val="00EB63B0"/>
    <w:pPr>
      <w:ind w:leftChars="2100" w:left="100"/>
    </w:pPr>
  </w:style>
  <w:style w:type="character" w:styleId="CommentReference">
    <w:name w:val="annotation reference"/>
    <w:basedOn w:val="DefaultParagraphFont"/>
    <w:rsid w:val="00EB63B0"/>
    <w:rPr>
      <w:sz w:val="21"/>
      <w:szCs w:val="21"/>
    </w:rPr>
  </w:style>
  <w:style w:type="paragraph" w:styleId="CommentText">
    <w:name w:val="annotation text"/>
    <w:basedOn w:val="Normal"/>
    <w:rsid w:val="00EB63B0"/>
  </w:style>
  <w:style w:type="paragraph" w:styleId="CommentSubject">
    <w:name w:val="annotation subject"/>
    <w:basedOn w:val="CommentText"/>
    <w:next w:val="CommentText"/>
    <w:rsid w:val="00EB63B0"/>
    <w:rPr>
      <w:b/>
    </w:rPr>
  </w:style>
  <w:style w:type="paragraph" w:styleId="Date">
    <w:name w:val="Date"/>
    <w:basedOn w:val="Normal"/>
    <w:next w:val="Normal"/>
    <w:rsid w:val="00EB63B0"/>
    <w:pPr>
      <w:ind w:leftChars="2500" w:left="100"/>
    </w:pPr>
  </w:style>
  <w:style w:type="paragraph" w:styleId="DocumentMap">
    <w:name w:val="Document Map"/>
    <w:basedOn w:val="Normal"/>
    <w:rsid w:val="00EB63B0"/>
    <w:pPr>
      <w:shd w:val="clear" w:color="auto" w:fill="000080"/>
    </w:pPr>
  </w:style>
  <w:style w:type="paragraph" w:styleId="E-mailSignature">
    <w:name w:val="E-mail Signature"/>
    <w:basedOn w:val="Normal"/>
    <w:rsid w:val="00EB63B0"/>
  </w:style>
  <w:style w:type="character" w:styleId="Emphasis">
    <w:name w:val="Emphasis"/>
    <w:basedOn w:val="DefaultParagraphFont"/>
    <w:qFormat/>
    <w:rsid w:val="00EB63B0"/>
    <w:rPr>
      <w:i/>
      <w:iCs/>
    </w:rPr>
  </w:style>
  <w:style w:type="character" w:styleId="EndnoteReference">
    <w:name w:val="endnote reference"/>
    <w:basedOn w:val="DefaultParagraphFont"/>
    <w:rsid w:val="00EB63B0"/>
    <w:rPr>
      <w:vertAlign w:val="superscript"/>
    </w:rPr>
  </w:style>
  <w:style w:type="paragraph" w:styleId="EndnoteText">
    <w:name w:val="endnote text"/>
    <w:basedOn w:val="Normal"/>
    <w:rsid w:val="00EB63B0"/>
    <w:pPr>
      <w:snapToGrid w:val="0"/>
    </w:pPr>
  </w:style>
  <w:style w:type="paragraph" w:styleId="EnvelopeAddress">
    <w:name w:val="envelope address"/>
    <w:basedOn w:val="Normal"/>
    <w:rsid w:val="00EB63B0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EB63B0"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rsid w:val="00EB63B0"/>
    <w:rPr>
      <w:color w:val="800080"/>
      <w:u w:val="single"/>
    </w:rPr>
  </w:style>
  <w:style w:type="paragraph" w:styleId="Footer">
    <w:name w:val="footer"/>
    <w:basedOn w:val="Normal"/>
    <w:rsid w:val="00EB63B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noteReference">
    <w:name w:val="footnote reference"/>
    <w:basedOn w:val="DefaultParagraphFont"/>
    <w:rsid w:val="00EB63B0"/>
    <w:rPr>
      <w:vertAlign w:val="superscript"/>
    </w:rPr>
  </w:style>
  <w:style w:type="paragraph" w:styleId="FootnoteText">
    <w:name w:val="footnote text"/>
    <w:basedOn w:val="Normal"/>
    <w:rsid w:val="00EB63B0"/>
    <w:pPr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rsid w:val="00EB63B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Acronym">
    <w:name w:val="HTML Acronym"/>
    <w:basedOn w:val="DefaultParagraphFont"/>
    <w:rsid w:val="00EB63B0"/>
  </w:style>
  <w:style w:type="paragraph" w:styleId="HTMLAddress">
    <w:name w:val="HTML Address"/>
    <w:basedOn w:val="Normal"/>
    <w:rsid w:val="00EB63B0"/>
    <w:rPr>
      <w:i/>
      <w:iCs/>
    </w:rPr>
  </w:style>
  <w:style w:type="character" w:styleId="HTMLCite">
    <w:name w:val="HTML Cite"/>
    <w:basedOn w:val="DefaultParagraphFont"/>
    <w:rsid w:val="00EB63B0"/>
    <w:rPr>
      <w:i/>
      <w:iCs/>
    </w:rPr>
  </w:style>
  <w:style w:type="character" w:styleId="HTMLCode">
    <w:name w:val="HTML Code"/>
    <w:basedOn w:val="DefaultParagraphFont"/>
    <w:rsid w:val="00EB63B0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EB63B0"/>
    <w:rPr>
      <w:i/>
      <w:iCs/>
    </w:rPr>
  </w:style>
  <w:style w:type="character" w:styleId="HTMLKeyboard">
    <w:name w:val="HTML Keyboard"/>
    <w:basedOn w:val="DefaultParagraphFont"/>
    <w:rsid w:val="00EB63B0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EB63B0"/>
    <w:rPr>
      <w:rFonts w:ascii="Courier New" w:hAnsi="Courier New" w:cs="Courier New"/>
      <w:sz w:val="20"/>
    </w:rPr>
  </w:style>
  <w:style w:type="character" w:styleId="HTMLSample">
    <w:name w:val="HTML Sample"/>
    <w:basedOn w:val="DefaultParagraphFont"/>
    <w:rsid w:val="00EB63B0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EB63B0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EB63B0"/>
    <w:rPr>
      <w:i/>
      <w:iCs/>
    </w:rPr>
  </w:style>
  <w:style w:type="character" w:styleId="Hyperlink">
    <w:name w:val="Hyperlink"/>
    <w:basedOn w:val="DefaultParagraphFont"/>
    <w:rsid w:val="00EB63B0"/>
    <w:rPr>
      <w:color w:val="0000FF"/>
      <w:u w:val="single"/>
    </w:rPr>
  </w:style>
  <w:style w:type="paragraph" w:styleId="Index1">
    <w:name w:val="index 1"/>
    <w:basedOn w:val="Normal"/>
    <w:next w:val="Normal"/>
    <w:rsid w:val="00EB63B0"/>
  </w:style>
  <w:style w:type="paragraph" w:styleId="Index2">
    <w:name w:val="index 2"/>
    <w:basedOn w:val="Normal"/>
    <w:next w:val="Normal"/>
    <w:rsid w:val="00EB63B0"/>
    <w:pPr>
      <w:ind w:leftChars="200" w:left="200"/>
    </w:pPr>
  </w:style>
  <w:style w:type="paragraph" w:styleId="Index3">
    <w:name w:val="index 3"/>
    <w:basedOn w:val="Normal"/>
    <w:next w:val="Normal"/>
    <w:rsid w:val="00EB63B0"/>
    <w:pPr>
      <w:ind w:leftChars="400" w:left="400"/>
    </w:pPr>
  </w:style>
  <w:style w:type="paragraph" w:styleId="Index4">
    <w:name w:val="index 4"/>
    <w:basedOn w:val="Normal"/>
    <w:next w:val="Normal"/>
    <w:rsid w:val="00EB63B0"/>
    <w:pPr>
      <w:ind w:leftChars="600" w:left="600"/>
    </w:pPr>
  </w:style>
  <w:style w:type="paragraph" w:styleId="Index5">
    <w:name w:val="index 5"/>
    <w:basedOn w:val="Normal"/>
    <w:next w:val="Normal"/>
    <w:rsid w:val="00EB63B0"/>
    <w:pPr>
      <w:ind w:leftChars="800" w:left="800"/>
    </w:pPr>
  </w:style>
  <w:style w:type="paragraph" w:styleId="Index6">
    <w:name w:val="index 6"/>
    <w:basedOn w:val="Normal"/>
    <w:next w:val="Normal"/>
    <w:rsid w:val="00EB63B0"/>
    <w:pPr>
      <w:ind w:leftChars="1000" w:left="1000"/>
    </w:pPr>
  </w:style>
  <w:style w:type="paragraph" w:styleId="Index7">
    <w:name w:val="index 7"/>
    <w:basedOn w:val="Normal"/>
    <w:next w:val="Normal"/>
    <w:rsid w:val="00EB63B0"/>
    <w:pPr>
      <w:ind w:leftChars="1200" w:left="1200"/>
    </w:pPr>
  </w:style>
  <w:style w:type="paragraph" w:styleId="Index8">
    <w:name w:val="index 8"/>
    <w:basedOn w:val="Normal"/>
    <w:next w:val="Normal"/>
    <w:rsid w:val="00EB63B0"/>
    <w:pPr>
      <w:ind w:leftChars="1400" w:left="1400"/>
    </w:pPr>
  </w:style>
  <w:style w:type="paragraph" w:styleId="Index9">
    <w:name w:val="index 9"/>
    <w:basedOn w:val="Normal"/>
    <w:next w:val="Normal"/>
    <w:rsid w:val="00EB63B0"/>
    <w:pPr>
      <w:ind w:leftChars="1600" w:left="1600"/>
    </w:pPr>
  </w:style>
  <w:style w:type="paragraph" w:styleId="IndexHeading">
    <w:name w:val="index heading"/>
    <w:basedOn w:val="Normal"/>
    <w:next w:val="Index1"/>
    <w:rsid w:val="00EB63B0"/>
    <w:rPr>
      <w:rFonts w:ascii="Arial" w:hAnsi="Arial" w:cs="Arial"/>
      <w:b/>
    </w:rPr>
  </w:style>
  <w:style w:type="character" w:styleId="LineNumber">
    <w:name w:val="line number"/>
    <w:basedOn w:val="DefaultParagraphFont"/>
    <w:rsid w:val="00EB63B0"/>
  </w:style>
  <w:style w:type="paragraph" w:styleId="List">
    <w:name w:val="List"/>
    <w:basedOn w:val="Normal"/>
    <w:rsid w:val="00EB63B0"/>
    <w:pPr>
      <w:ind w:left="200" w:hangingChars="200" w:hanging="200"/>
    </w:pPr>
  </w:style>
  <w:style w:type="paragraph" w:styleId="List2">
    <w:name w:val="List 2"/>
    <w:basedOn w:val="Normal"/>
    <w:rsid w:val="00EB63B0"/>
    <w:pPr>
      <w:ind w:leftChars="200" w:left="100" w:hangingChars="200" w:hanging="200"/>
    </w:pPr>
  </w:style>
  <w:style w:type="paragraph" w:styleId="List3">
    <w:name w:val="List 3"/>
    <w:basedOn w:val="Normal"/>
    <w:rsid w:val="00EB63B0"/>
    <w:pPr>
      <w:ind w:leftChars="400" w:left="100" w:hangingChars="200" w:hanging="200"/>
    </w:pPr>
  </w:style>
  <w:style w:type="paragraph" w:styleId="List4">
    <w:name w:val="List 4"/>
    <w:basedOn w:val="Normal"/>
    <w:rsid w:val="00EB63B0"/>
    <w:pPr>
      <w:ind w:leftChars="600" w:left="100" w:hangingChars="200" w:hanging="200"/>
    </w:pPr>
  </w:style>
  <w:style w:type="paragraph" w:styleId="List5">
    <w:name w:val="List 5"/>
    <w:basedOn w:val="Normal"/>
    <w:rsid w:val="00EB63B0"/>
    <w:pPr>
      <w:ind w:leftChars="800" w:left="100" w:hangingChars="200" w:hanging="200"/>
    </w:pPr>
  </w:style>
  <w:style w:type="paragraph" w:styleId="ListBullet">
    <w:name w:val="List Bullet"/>
    <w:basedOn w:val="Normal"/>
    <w:rsid w:val="00EB63B0"/>
    <w:pPr>
      <w:numPr>
        <w:numId w:val="1"/>
      </w:numPr>
    </w:pPr>
  </w:style>
  <w:style w:type="paragraph" w:styleId="ListBullet2">
    <w:name w:val="List Bullet 2"/>
    <w:basedOn w:val="Normal"/>
    <w:rsid w:val="00EB63B0"/>
    <w:pPr>
      <w:numPr>
        <w:numId w:val="2"/>
      </w:numPr>
    </w:pPr>
  </w:style>
  <w:style w:type="paragraph" w:styleId="ListBullet3">
    <w:name w:val="List Bullet 3"/>
    <w:basedOn w:val="Normal"/>
    <w:rsid w:val="00EB63B0"/>
    <w:pPr>
      <w:numPr>
        <w:numId w:val="3"/>
      </w:numPr>
    </w:pPr>
  </w:style>
  <w:style w:type="paragraph" w:styleId="ListBullet4">
    <w:name w:val="List Bullet 4"/>
    <w:basedOn w:val="Normal"/>
    <w:rsid w:val="00EB63B0"/>
    <w:pPr>
      <w:numPr>
        <w:numId w:val="4"/>
      </w:numPr>
    </w:pPr>
  </w:style>
  <w:style w:type="paragraph" w:styleId="ListBullet5">
    <w:name w:val="List Bullet 5"/>
    <w:basedOn w:val="Normal"/>
    <w:rsid w:val="00EB63B0"/>
    <w:pPr>
      <w:numPr>
        <w:numId w:val="5"/>
      </w:numPr>
    </w:pPr>
  </w:style>
  <w:style w:type="paragraph" w:styleId="ListContinue">
    <w:name w:val="List Continue"/>
    <w:basedOn w:val="Normal"/>
    <w:rsid w:val="00EB63B0"/>
    <w:pPr>
      <w:spacing w:after="120"/>
      <w:ind w:leftChars="200" w:left="420"/>
    </w:pPr>
  </w:style>
  <w:style w:type="paragraph" w:styleId="ListContinue2">
    <w:name w:val="List Continue 2"/>
    <w:basedOn w:val="Normal"/>
    <w:rsid w:val="00EB63B0"/>
    <w:pPr>
      <w:spacing w:after="120"/>
      <w:ind w:leftChars="400" w:left="840"/>
    </w:pPr>
  </w:style>
  <w:style w:type="paragraph" w:styleId="ListContinue3">
    <w:name w:val="List Continue 3"/>
    <w:basedOn w:val="Normal"/>
    <w:rsid w:val="00EB63B0"/>
    <w:pPr>
      <w:spacing w:after="120"/>
      <w:ind w:leftChars="600" w:left="1260"/>
    </w:pPr>
  </w:style>
  <w:style w:type="paragraph" w:styleId="ListContinue4">
    <w:name w:val="List Continue 4"/>
    <w:basedOn w:val="Normal"/>
    <w:rsid w:val="00EB63B0"/>
    <w:pPr>
      <w:spacing w:after="120"/>
      <w:ind w:leftChars="800" w:left="1680"/>
    </w:pPr>
  </w:style>
  <w:style w:type="paragraph" w:styleId="ListContinue5">
    <w:name w:val="List Continue 5"/>
    <w:basedOn w:val="Normal"/>
    <w:rsid w:val="00EB63B0"/>
    <w:pPr>
      <w:spacing w:after="120"/>
      <w:ind w:leftChars="1000" w:left="2100"/>
    </w:pPr>
  </w:style>
  <w:style w:type="paragraph" w:styleId="ListNumber">
    <w:name w:val="List Number"/>
    <w:basedOn w:val="Normal"/>
    <w:rsid w:val="00EB63B0"/>
    <w:pPr>
      <w:numPr>
        <w:numId w:val="6"/>
      </w:numPr>
    </w:pPr>
  </w:style>
  <w:style w:type="paragraph" w:styleId="ListNumber2">
    <w:name w:val="List Number 2"/>
    <w:basedOn w:val="Normal"/>
    <w:rsid w:val="00EB63B0"/>
    <w:pPr>
      <w:numPr>
        <w:numId w:val="7"/>
      </w:numPr>
    </w:pPr>
  </w:style>
  <w:style w:type="paragraph" w:styleId="ListNumber3">
    <w:name w:val="List Number 3"/>
    <w:basedOn w:val="Normal"/>
    <w:rsid w:val="00EB63B0"/>
    <w:pPr>
      <w:numPr>
        <w:numId w:val="8"/>
      </w:numPr>
    </w:pPr>
  </w:style>
  <w:style w:type="paragraph" w:styleId="ListNumber4">
    <w:name w:val="List Number 4"/>
    <w:basedOn w:val="Normal"/>
    <w:rsid w:val="00EB63B0"/>
    <w:pPr>
      <w:numPr>
        <w:numId w:val="9"/>
      </w:numPr>
    </w:pPr>
  </w:style>
  <w:style w:type="paragraph" w:styleId="ListNumber5">
    <w:name w:val="List Number 5"/>
    <w:basedOn w:val="Normal"/>
    <w:rsid w:val="00EB63B0"/>
    <w:pPr>
      <w:numPr>
        <w:numId w:val="10"/>
      </w:numPr>
    </w:pPr>
  </w:style>
  <w:style w:type="paragraph" w:styleId="MacroText">
    <w:name w:val="macro"/>
    <w:rsid w:val="00EB63B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Theme="minorEastAsia" w:hAnsi="Courier New" w:cs="Courier New"/>
      <w:kern w:val="2"/>
      <w:sz w:val="24"/>
      <w:szCs w:val="24"/>
      <w:lang w:eastAsia="zh-CN"/>
    </w:rPr>
  </w:style>
  <w:style w:type="paragraph" w:styleId="MessageHeader">
    <w:name w:val="Message Header"/>
    <w:basedOn w:val="Normal"/>
    <w:rsid w:val="00EB63B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qFormat/>
    <w:rsid w:val="00EB63B0"/>
    <w:rPr>
      <w:sz w:val="24"/>
      <w:szCs w:val="24"/>
    </w:rPr>
  </w:style>
  <w:style w:type="paragraph" w:styleId="NormalIndent">
    <w:name w:val="Normal Indent"/>
    <w:basedOn w:val="Normal"/>
    <w:rsid w:val="00EB63B0"/>
    <w:pPr>
      <w:ind w:firstLineChars="200" w:firstLine="420"/>
    </w:pPr>
  </w:style>
  <w:style w:type="paragraph" w:styleId="NoteHeading">
    <w:name w:val="Note Heading"/>
    <w:basedOn w:val="Normal"/>
    <w:next w:val="Normal"/>
    <w:rsid w:val="00EB63B0"/>
    <w:pPr>
      <w:jc w:val="center"/>
    </w:pPr>
  </w:style>
  <w:style w:type="character" w:styleId="PageNumber">
    <w:name w:val="page number"/>
    <w:basedOn w:val="DefaultParagraphFont"/>
    <w:rsid w:val="00EB63B0"/>
  </w:style>
  <w:style w:type="paragraph" w:styleId="PlainText">
    <w:name w:val="Plain Text"/>
    <w:basedOn w:val="Normal"/>
    <w:rsid w:val="00EB63B0"/>
    <w:rPr>
      <w:rFonts w:ascii="SimSun" w:hAnsi="Courier New" w:cs="Courier New"/>
      <w:szCs w:val="21"/>
    </w:rPr>
  </w:style>
  <w:style w:type="paragraph" w:styleId="Salutation">
    <w:name w:val="Salutation"/>
    <w:basedOn w:val="Normal"/>
    <w:next w:val="Normal"/>
    <w:rsid w:val="00EB63B0"/>
  </w:style>
  <w:style w:type="paragraph" w:styleId="Signature">
    <w:name w:val="Signature"/>
    <w:basedOn w:val="Normal"/>
    <w:rsid w:val="00EB63B0"/>
    <w:pPr>
      <w:ind w:leftChars="2100" w:left="100"/>
    </w:pPr>
  </w:style>
  <w:style w:type="character" w:styleId="Strong">
    <w:name w:val="Strong"/>
    <w:basedOn w:val="DefaultParagraphFont"/>
    <w:qFormat/>
    <w:rsid w:val="00EB63B0"/>
    <w:rPr>
      <w:b/>
      <w:bCs/>
    </w:rPr>
  </w:style>
  <w:style w:type="paragraph" w:styleId="Subtitle">
    <w:name w:val="Subtitle"/>
    <w:basedOn w:val="Normal"/>
    <w:qFormat/>
    <w:rsid w:val="00EB63B0"/>
    <w:pPr>
      <w:spacing w:before="240" w:after="60" w:line="312" w:lineRule="auto"/>
      <w:jc w:val="center"/>
      <w:outlineLvl w:val="1"/>
    </w:pPr>
    <w:rPr>
      <w:rFonts w:ascii="Arial" w:hAnsi="Arial" w:cs="Arial"/>
      <w:b/>
      <w:kern w:val="28"/>
      <w:sz w:val="32"/>
      <w:szCs w:val="32"/>
    </w:rPr>
  </w:style>
  <w:style w:type="table" w:styleId="Table3Deffects1">
    <w:name w:val="Table 3D effects 1"/>
    <w:basedOn w:val="TableNormal"/>
    <w:rsid w:val="00EB63B0"/>
    <w:pPr>
      <w:widowControl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rsid w:val="00EB63B0"/>
    <w:pPr>
      <w:widowControl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qFormat/>
    <w:rsid w:val="00EB63B0"/>
    <w:pPr>
      <w:widowControl w:val="0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rsid w:val="00EB63B0"/>
    <w:pPr>
      <w:widowControl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rsid w:val="00EB63B0"/>
    <w:pPr>
      <w:widowControl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qFormat/>
    <w:rsid w:val="00EB63B0"/>
    <w:pPr>
      <w:widowControl w:val="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rsid w:val="00EB63B0"/>
    <w:pPr>
      <w:widowControl w:val="0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rsid w:val="00EB63B0"/>
    <w:pPr>
      <w:widowControl w:val="0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qFormat/>
    <w:rsid w:val="00EB63B0"/>
    <w:pPr>
      <w:widowControl w:val="0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rsid w:val="00EB63B0"/>
    <w:pPr>
      <w:widowControl w:val="0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rsid w:val="00EB63B0"/>
    <w:pPr>
      <w:widowControl w:val="0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rsid w:val="00EB63B0"/>
    <w:pPr>
      <w:widowControl w:val="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rsid w:val="00EB63B0"/>
    <w:pPr>
      <w:widowControl w:val="0"/>
      <w:jc w:val="both"/>
    </w:pPr>
    <w:rPr>
      <w:b/>
      <w:bCs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rsid w:val="00EB63B0"/>
    <w:pPr>
      <w:widowControl w:val="0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EB63B0"/>
    <w:pPr>
      <w:widowControl w:val="0"/>
      <w:jc w:val="both"/>
    </w:pPr>
    <w:tblPr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rsid w:val="00EB63B0"/>
    <w:pPr>
      <w:widowControl w:val="0"/>
      <w:jc w:val="both"/>
    </w:pPr>
    <w:tblPr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EB63B0"/>
    <w:pPr>
      <w:widowControl w:val="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rsid w:val="00EB63B0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rsid w:val="00EB63B0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rsid w:val="00EB63B0"/>
    <w:pPr>
      <w:widowControl w:val="0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rsid w:val="00EB63B0"/>
    <w:pPr>
      <w:widowControl w:val="0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rsid w:val="00EB63B0"/>
    <w:pPr>
      <w:widowControl w:val="0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rsid w:val="00EB63B0"/>
    <w:pPr>
      <w:widowControl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rsid w:val="00EB63B0"/>
    <w:pPr>
      <w:widowControl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qFormat/>
    <w:rsid w:val="00EB63B0"/>
    <w:pPr>
      <w:widowControl w:val="0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qFormat/>
    <w:rsid w:val="00EB63B0"/>
    <w:pPr>
      <w:widowControl w:val="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qFormat/>
    <w:rsid w:val="00EB63B0"/>
    <w:pPr>
      <w:widowControl w:val="0"/>
      <w:jc w:val="both"/>
    </w:pPr>
    <w:tblPr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qFormat/>
    <w:rsid w:val="00EB63B0"/>
    <w:pPr>
      <w:widowControl w:val="0"/>
      <w:jc w:val="both"/>
    </w:pPr>
    <w:tblPr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qFormat/>
    <w:rsid w:val="00EB63B0"/>
    <w:pPr>
      <w:widowControl w:val="0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qFormat/>
    <w:rsid w:val="00EB63B0"/>
    <w:pPr>
      <w:widowControl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qFormat/>
    <w:rsid w:val="00EB63B0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qFormat/>
    <w:rsid w:val="00EB63B0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qFormat/>
    <w:rsid w:val="00EB63B0"/>
    <w:pPr>
      <w:widowControl w:val="0"/>
      <w:jc w:val="both"/>
    </w:pPr>
    <w:tblPr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qFormat/>
    <w:rsid w:val="00EB63B0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qFormat/>
    <w:rsid w:val="00EB63B0"/>
    <w:pPr>
      <w:ind w:leftChars="200" w:left="420"/>
    </w:pPr>
  </w:style>
  <w:style w:type="paragraph" w:styleId="TableofFigures">
    <w:name w:val="table of figures"/>
    <w:basedOn w:val="Normal"/>
    <w:next w:val="Normal"/>
    <w:qFormat/>
    <w:rsid w:val="00EB63B0"/>
    <w:pPr>
      <w:ind w:leftChars="200" w:left="200" w:hangingChars="200" w:hanging="200"/>
    </w:pPr>
  </w:style>
  <w:style w:type="table" w:styleId="TableProfessional">
    <w:name w:val="Table Professional"/>
    <w:basedOn w:val="TableNormal"/>
    <w:qFormat/>
    <w:rsid w:val="00EB63B0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rsid w:val="00EB63B0"/>
    <w:pPr>
      <w:widowControl w:val="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qFormat/>
    <w:rsid w:val="00EB63B0"/>
    <w:pPr>
      <w:widowControl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qFormat/>
    <w:rsid w:val="00EB63B0"/>
    <w:pPr>
      <w:widowControl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qFormat/>
    <w:rsid w:val="00EB63B0"/>
    <w:pPr>
      <w:widowControl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qFormat/>
    <w:rsid w:val="00EB63B0"/>
    <w:pPr>
      <w:widowControl w:val="0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qFormat/>
    <w:rsid w:val="00EB63B0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rsid w:val="00EB63B0"/>
    <w:pPr>
      <w:widowControl w:val="0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qFormat/>
    <w:rsid w:val="00EB63B0"/>
    <w:pPr>
      <w:widowControl w:val="0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qFormat/>
    <w:rsid w:val="00EB63B0"/>
    <w:pPr>
      <w:widowControl w:val="0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qFormat/>
    <w:rsid w:val="00EB63B0"/>
    <w:pPr>
      <w:spacing w:before="240" w:after="60"/>
      <w:jc w:val="center"/>
      <w:outlineLvl w:val="0"/>
    </w:pPr>
    <w:rPr>
      <w:rFonts w:ascii="Arial" w:hAnsi="Arial" w:cs="Arial"/>
      <w:b/>
      <w:sz w:val="32"/>
      <w:szCs w:val="32"/>
    </w:rPr>
  </w:style>
  <w:style w:type="paragraph" w:styleId="TOAHeading">
    <w:name w:val="toa heading"/>
    <w:basedOn w:val="Normal"/>
    <w:next w:val="Normal"/>
    <w:qFormat/>
    <w:rsid w:val="00EB63B0"/>
    <w:pPr>
      <w:spacing w:before="120"/>
    </w:pPr>
    <w:rPr>
      <w:rFonts w:ascii="Arial" w:hAnsi="Arial" w:cs="Arial"/>
      <w:sz w:val="24"/>
      <w:szCs w:val="24"/>
    </w:rPr>
  </w:style>
  <w:style w:type="paragraph" w:styleId="TOC1">
    <w:name w:val="toc 1"/>
    <w:basedOn w:val="Normal"/>
    <w:next w:val="Normal"/>
    <w:rsid w:val="00EB63B0"/>
  </w:style>
  <w:style w:type="paragraph" w:styleId="TOC2">
    <w:name w:val="toc 2"/>
    <w:basedOn w:val="Normal"/>
    <w:next w:val="Normal"/>
    <w:qFormat/>
    <w:rsid w:val="00EB63B0"/>
    <w:pPr>
      <w:ind w:leftChars="200" w:left="420"/>
    </w:pPr>
  </w:style>
  <w:style w:type="paragraph" w:styleId="TOC3">
    <w:name w:val="toc 3"/>
    <w:basedOn w:val="Normal"/>
    <w:next w:val="Normal"/>
    <w:qFormat/>
    <w:rsid w:val="00EB63B0"/>
    <w:pPr>
      <w:ind w:leftChars="400" w:left="840"/>
    </w:pPr>
  </w:style>
  <w:style w:type="paragraph" w:styleId="TOC4">
    <w:name w:val="toc 4"/>
    <w:basedOn w:val="Normal"/>
    <w:next w:val="Normal"/>
    <w:qFormat/>
    <w:rsid w:val="00EB63B0"/>
    <w:pPr>
      <w:ind w:leftChars="600" w:left="1260"/>
    </w:pPr>
  </w:style>
  <w:style w:type="paragraph" w:styleId="TOC5">
    <w:name w:val="toc 5"/>
    <w:basedOn w:val="Normal"/>
    <w:next w:val="Normal"/>
    <w:qFormat/>
    <w:rsid w:val="00EB63B0"/>
    <w:pPr>
      <w:ind w:leftChars="800" w:left="1680"/>
    </w:pPr>
  </w:style>
  <w:style w:type="paragraph" w:styleId="TOC6">
    <w:name w:val="toc 6"/>
    <w:basedOn w:val="Normal"/>
    <w:next w:val="Normal"/>
    <w:rsid w:val="00EB63B0"/>
    <w:pPr>
      <w:ind w:leftChars="1000" w:left="2100"/>
    </w:pPr>
  </w:style>
  <w:style w:type="paragraph" w:styleId="TOC7">
    <w:name w:val="toc 7"/>
    <w:basedOn w:val="Normal"/>
    <w:next w:val="Normal"/>
    <w:qFormat/>
    <w:rsid w:val="00EB63B0"/>
    <w:pPr>
      <w:ind w:leftChars="1200" w:left="2520"/>
    </w:pPr>
  </w:style>
  <w:style w:type="paragraph" w:styleId="TOC8">
    <w:name w:val="toc 8"/>
    <w:basedOn w:val="Normal"/>
    <w:next w:val="Normal"/>
    <w:qFormat/>
    <w:rsid w:val="00EB63B0"/>
    <w:pPr>
      <w:ind w:leftChars="1400" w:left="2940"/>
    </w:pPr>
  </w:style>
  <w:style w:type="paragraph" w:styleId="TOC9">
    <w:name w:val="toc 9"/>
    <w:basedOn w:val="Normal"/>
    <w:next w:val="Normal"/>
    <w:qFormat/>
    <w:rsid w:val="00EB63B0"/>
    <w:pPr>
      <w:ind w:leftChars="1600" w:left="3360"/>
    </w:pPr>
  </w:style>
  <w:style w:type="table" w:styleId="LightShading">
    <w:name w:val="Light Shading"/>
    <w:basedOn w:val="TableNormal"/>
    <w:uiPriority w:val="60"/>
    <w:qFormat/>
    <w:rsid w:val="00EB63B0"/>
    <w:rPr>
      <w:color w:val="000000"/>
    </w:rPr>
    <w:tblPr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qFormat/>
    <w:rsid w:val="00EB63B0"/>
    <w:rPr>
      <w:color w:val="365F91"/>
    </w:rPr>
    <w:tblPr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qFormat/>
    <w:rsid w:val="00EB63B0"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qFormat/>
    <w:rsid w:val="00EB63B0"/>
    <w:rPr>
      <w:color w:val="76923C"/>
    </w:rPr>
    <w:tblPr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qFormat/>
    <w:rsid w:val="00EB63B0"/>
    <w:rPr>
      <w:color w:val="5F497A"/>
    </w:rPr>
    <w:tblPr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qFormat/>
    <w:rsid w:val="00EB63B0"/>
    <w:rPr>
      <w:color w:val="31849B"/>
    </w:rPr>
    <w:tblPr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qFormat/>
    <w:rsid w:val="00EB63B0"/>
    <w:rPr>
      <w:color w:val="E36C0A"/>
    </w:rPr>
    <w:tblPr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qFormat/>
    <w:rsid w:val="00EB63B0"/>
    <w:tblPr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qFormat/>
    <w:rsid w:val="00EB63B0"/>
    <w:tblPr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qFormat/>
    <w:rsid w:val="00EB63B0"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qFormat/>
    <w:rsid w:val="00EB63B0"/>
    <w:tblPr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qFormat/>
    <w:rsid w:val="00EB63B0"/>
    <w:tblPr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qFormat/>
    <w:rsid w:val="00EB63B0"/>
    <w:tblPr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qFormat/>
    <w:rsid w:val="00EB63B0"/>
    <w:tblPr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qFormat/>
    <w:rsid w:val="00EB63B0"/>
    <w:tblPr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rsid w:val="00EB63B0"/>
    <w:tblPr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rsid w:val="00EB63B0"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rsid w:val="00EB63B0"/>
    <w:tblPr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rsid w:val="00EB63B0"/>
    <w:tblPr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rsid w:val="00EB63B0"/>
    <w:tblPr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rsid w:val="00EB63B0"/>
    <w:tblPr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rsid w:val="00EB63B0"/>
    <w:tblPr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rsid w:val="00EB63B0"/>
    <w:tblPr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rsid w:val="00EB63B0"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rsid w:val="00EB63B0"/>
    <w:tblPr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rsid w:val="00EB63B0"/>
    <w:tblPr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rsid w:val="00EB63B0"/>
    <w:tblPr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rsid w:val="00EB63B0"/>
    <w:tblPr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rsid w:val="00EB63B0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rsid w:val="00EB63B0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rsid w:val="00EB63B0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rsid w:val="00EB63B0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rsid w:val="00EB63B0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rsid w:val="00EB63B0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rsid w:val="00EB63B0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sid w:val="00EB63B0"/>
    <w:rPr>
      <w:color w:val="000000"/>
    </w:rPr>
    <w:tblPr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qFormat/>
    <w:rsid w:val="00EB63B0"/>
    <w:rPr>
      <w:color w:val="000000"/>
    </w:rPr>
    <w:tblPr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qFormat/>
    <w:rsid w:val="00EB63B0"/>
    <w:rPr>
      <w:color w:val="000000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qFormat/>
    <w:rsid w:val="00EB63B0"/>
    <w:rPr>
      <w:color w:val="000000"/>
    </w:rPr>
    <w:tblPr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qFormat/>
    <w:rsid w:val="00EB63B0"/>
    <w:rPr>
      <w:color w:val="000000"/>
    </w:rPr>
    <w:tblPr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qFormat/>
    <w:rsid w:val="00EB63B0"/>
    <w:rPr>
      <w:color w:val="000000"/>
    </w:rPr>
    <w:tblPr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qFormat/>
    <w:rsid w:val="00EB63B0"/>
    <w:rPr>
      <w:color w:val="000000"/>
    </w:rPr>
    <w:tblPr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rsid w:val="00EB63B0"/>
    <w:tblPr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qFormat/>
    <w:rsid w:val="00EB63B0"/>
    <w:tblPr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qFormat/>
    <w:rsid w:val="00EB63B0"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qFormat/>
    <w:rsid w:val="00EB63B0"/>
    <w:tblPr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qFormat/>
    <w:rsid w:val="00EB63B0"/>
    <w:tblPr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qFormat/>
    <w:rsid w:val="00EB63B0"/>
    <w:tblPr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qFormat/>
    <w:rsid w:val="00EB63B0"/>
    <w:tblPr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qFormat/>
    <w:rsid w:val="00EB63B0"/>
    <w:rPr>
      <w:rFonts w:ascii="SimSun" w:eastAsia="Courier New" w:hAnsi="SimSun"/>
      <w:color w:val="000000"/>
    </w:rPr>
    <w:tblPr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qFormat/>
    <w:rsid w:val="00EB63B0"/>
    <w:tblPr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qFormat/>
    <w:rsid w:val="00EB63B0"/>
    <w:tblPr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qFormat/>
    <w:rsid w:val="00EB63B0"/>
    <w:tblPr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qFormat/>
    <w:rsid w:val="00EB63B0"/>
    <w:tblPr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qFormat/>
    <w:rsid w:val="00EB63B0"/>
    <w:tblPr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qFormat/>
    <w:rsid w:val="00EB63B0"/>
    <w:tblPr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qFormat/>
    <w:rsid w:val="00EB63B0"/>
    <w:tblPr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qFormat/>
    <w:rsid w:val="00EB63B0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qFormat/>
    <w:rsid w:val="00EB63B0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qFormat/>
    <w:rsid w:val="00EB63B0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qFormat/>
    <w:rsid w:val="00EB63B0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qFormat/>
    <w:rsid w:val="00EB63B0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qFormat/>
    <w:rsid w:val="00EB63B0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qFormat/>
    <w:rsid w:val="00EB63B0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qFormat/>
    <w:rsid w:val="00EB63B0"/>
    <w:rPr>
      <w:color w:val="000000"/>
    </w:rPr>
    <w:tblPr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qFormat/>
    <w:rsid w:val="00EB63B0"/>
    <w:rPr>
      <w:color w:val="000000"/>
    </w:rPr>
    <w:tblPr>
      <w:tblInd w:w="0" w:type="dxa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qFormat/>
    <w:rsid w:val="00EB63B0"/>
    <w:rPr>
      <w:color w:val="000000"/>
    </w:rPr>
    <w:tblPr>
      <w:tblInd w:w="0" w:type="dxa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qFormat/>
    <w:rsid w:val="00EB63B0"/>
    <w:rPr>
      <w:color w:val="000000"/>
    </w:rPr>
    <w:tblPr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qFormat/>
    <w:rsid w:val="00EB63B0"/>
    <w:rPr>
      <w:color w:val="000000"/>
    </w:rPr>
    <w:tblPr>
      <w:tblInd w:w="0" w:type="dxa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qFormat/>
    <w:rsid w:val="00EB63B0"/>
    <w:rPr>
      <w:color w:val="000000"/>
    </w:rPr>
    <w:tblPr>
      <w:tblInd w:w="0" w:type="dxa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qFormat/>
    <w:rsid w:val="00EB63B0"/>
    <w:rPr>
      <w:color w:val="000000"/>
    </w:rPr>
    <w:tblPr>
      <w:tblInd w:w="0" w:type="dxa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qFormat/>
    <w:rsid w:val="00EB63B0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qFormat/>
    <w:rsid w:val="00EB63B0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qFormat/>
    <w:rsid w:val="00EB63B0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qFormat/>
    <w:rsid w:val="00EB63B0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qFormat/>
    <w:rsid w:val="00EB63B0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qFormat/>
    <w:rsid w:val="00EB63B0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qFormat/>
    <w:rsid w:val="00EB63B0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qFormat/>
    <w:rsid w:val="00EB63B0"/>
    <w:rPr>
      <w:color w:val="000000"/>
    </w:rPr>
    <w:tblPr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qFormat/>
    <w:rsid w:val="00EB63B0"/>
    <w:rPr>
      <w:color w:val="000000"/>
    </w:rPr>
    <w:tblPr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qFormat/>
    <w:rsid w:val="00EB63B0"/>
    <w:rPr>
      <w:color w:val="000000"/>
    </w:rPr>
    <w:tblPr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qFormat/>
    <w:rsid w:val="00EB63B0"/>
    <w:rPr>
      <w:color w:val="000000"/>
    </w:rPr>
    <w:tblPr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qFormat/>
    <w:rsid w:val="00EB63B0"/>
    <w:rPr>
      <w:color w:val="000000"/>
    </w:rPr>
    <w:tblPr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qFormat/>
    <w:rsid w:val="00EB63B0"/>
    <w:rPr>
      <w:color w:val="000000"/>
    </w:rPr>
    <w:tblPr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qFormat/>
    <w:rsid w:val="00EB63B0"/>
    <w:rPr>
      <w:color w:val="000000"/>
    </w:rPr>
    <w:tblPr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DA256D"/>
    <w:rPr>
      <w:rFonts w:asciiTheme="minorHAnsi" w:eastAsiaTheme="minorHAnsi" w:hAnsiTheme="minorHAnsi" w:cstheme="minorBidi"/>
      <w:spacing w:val="2"/>
      <w:sz w:val="18"/>
      <w:szCs w:val="18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-east-1.console.aws.amazon.com/console/home?region=us-east-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p-south-1.console.aws.amazon.com/console/home?region=ap-south-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C1189BAD64F450F8365E572CCF3CD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0716E3-A603-49B4-BCF8-C319FD3748EF}"/>
      </w:docPartPr>
      <w:docPartBody>
        <w:p w:rsidR="00000000" w:rsidRDefault="006E259E" w:rsidP="006E259E">
          <w:pPr>
            <w:pStyle w:val="4C1189BAD64F450F8365E572CCF3CDBC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6E259E"/>
    <w:rsid w:val="006E259E"/>
    <w:rsid w:val="00D651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1189BAD64F450F8365E572CCF3CDBC">
    <w:name w:val="4C1189BAD64F450F8365E572CCF3CDBC"/>
    <w:rsid w:val="006E259E"/>
  </w:style>
  <w:style w:type="paragraph" w:customStyle="1" w:styleId="932E27EE4E8B45E6AAA0F0B09B740FDC">
    <w:name w:val="932E27EE4E8B45E6AAA0F0B09B740FDC"/>
    <w:rsid w:val="006E259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382</Words>
  <Characters>2180</Characters>
  <Application>Microsoft Office Word</Application>
  <DocSecurity>0</DocSecurity>
  <Lines>18</Lines>
  <Paragraphs>5</Paragraphs>
  <ScaleCrop>false</ScaleCrop>
  <Company/>
  <LinksUpToDate>false</LinksUpToDate>
  <CharactersWithSpaces>2557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MR.Hari “Real time employee and trainer”</dc:title>
  <dc:creator>K Ealendra</dc:creator>
  <cp:lastModifiedBy>HP</cp:lastModifiedBy>
  <cp:revision>3</cp:revision>
  <dcterms:created xsi:type="dcterms:W3CDTF">2023-05-14T12:31:00Z</dcterms:created>
  <dcterms:modified xsi:type="dcterms:W3CDTF">2024-06-10T10:43:00Z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E761BE8094D94F558D2B348AB2032491</vt:lpwstr>
  </property>
</Properties>
</file>